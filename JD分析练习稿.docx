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FCE08">
      <w:pPr>
        <w:pStyle w:val="31"/>
      </w:pPr>
      <w:r>
        <w:rPr>
          <w:rFonts w:ascii="Source Han Serif SC VF" w:hAnsi="Source Han Serif SC VF" w:eastAsia="Source Han Serif SC VF" w:cs="Source Han Serif SC VF"/>
          <w:b/>
          <w:color w:val="000000"/>
          <w:sz w:val="48"/>
        </w:rPr>
        <w:t>三条岗位 JD 分析练习稿</w:t>
      </w:r>
    </w:p>
    <w:p w14:paraId="7458386C">
      <w:pPr>
        <w:pStyle w:val="26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用于职业任务理解与个人匹配判断</w:t>
      </w:r>
    </w:p>
    <w:p w14:paraId="75BFC9BA">
      <w:pPr>
        <w:spacing w:after="200"/>
      </w:pPr>
      <w:r>
        <w:t>这份练习稿包含三条具有代表性的真实岗位：新型 AI 交叉岗位、典型商业分析岗位，以及名称与实际任务容易产生偏差的投后管理岗位。请先根据 JD 独立分析，不追求得出唯一正确答案，而是练习区分想做程度、当前准备度和现实可行性。</w:t>
      </w:r>
    </w:p>
    <w:p w14:paraId="303CF0E8">
      <w:pPr>
        <w:pStyle w:val="4"/>
      </w:pPr>
      <w:r>
        <w:t>填写原则</w:t>
      </w:r>
    </w:p>
    <w:p w14:paraId="04429BCF">
      <w:pPr>
        <w:pStyle w:val="16"/>
        <w:spacing w:after="80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事实只来自 JD 原文，不根据公司名或岗位名补充想象。</w:t>
      </w:r>
    </w:p>
    <w:p w14:paraId="09F6967D">
      <w:pPr>
        <w:pStyle w:val="16"/>
        <w:spacing w:after="80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JD 没写的信息标记为未知，不用猜测代替。</w:t>
      </w:r>
    </w:p>
    <w:p w14:paraId="308A3F9D">
      <w:pPr>
        <w:pStyle w:val="16"/>
        <w:spacing w:after="80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能力判断必须对应自己的真实课程、项目或经历证据。</w:t>
      </w:r>
    </w:p>
    <w:p w14:paraId="3D61F521">
      <w:pPr>
        <w:pStyle w:val="16"/>
        <w:spacing w:after="80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想做程度和当前准备度分别判断，不用一个分数混在一起。</w:t>
      </w:r>
    </w:p>
    <w:p w14:paraId="3A69C8BE">
      <w:r>
        <w:br w:type="page"/>
      </w:r>
    </w:p>
    <w:p w14:paraId="397503F7">
      <w:pPr>
        <w:pStyle w:val="3"/>
      </w:pPr>
      <w:r>
        <w:t>岗位一 字节跳动飞书 FDE 实习生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7992"/>
      </w:tblGrid>
      <w:tr w14:paraId="2633A737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23E62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公司与团队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225F2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字节跳动 飞书商业化</w:t>
            </w:r>
          </w:p>
        </w:tc>
      </w:tr>
      <w:tr w14:paraId="4E5B2D84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B8C0E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地点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6A03D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广州</w:t>
            </w:r>
          </w:p>
        </w:tc>
      </w:tr>
      <w:tr w14:paraId="713C9394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E7267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招聘项目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4EB74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ByteIntern</w:t>
            </w:r>
          </w:p>
        </w:tc>
      </w:tr>
      <w:tr w14:paraId="15C66F1D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01F28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年级学历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3D26D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2027 届本科及以上学历在读</w:t>
            </w:r>
          </w:p>
        </w:tc>
      </w:tr>
      <w:tr w14:paraId="14E2868B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2D8E3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官网职类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89E31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销售  销售支持</w:t>
            </w:r>
          </w:p>
        </w:tc>
      </w:tr>
      <w:tr w14:paraId="681DF5AD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25171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来源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98AFA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字节跳动校园招聘官网  职位 ID A258844B</w:t>
            </w:r>
          </w:p>
        </w:tc>
      </w:tr>
    </w:tbl>
    <w:p w14:paraId="1362B1B7"/>
    <w:p w14:paraId="3B37CC52">
      <w:pPr>
        <w:pStyle w:val="4"/>
      </w:pPr>
      <w:r>
        <w:t>岗位职责原文</w:t>
      </w:r>
    </w:p>
    <w:p w14:paraId="0BE75B95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1  走进企业客户的真实工作场景，理解业务难题，使用飞书 AI 工具搭建能够解决问题的智能工作流方案。</w:t>
      </w:r>
    </w:p>
    <w:p w14:paraId="5C20B598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2  配合商务或渠道经理开展制造、零售、电商、餐饮等行业的客户调研，识别低效环节、业务痛点和 AI 落地机会。</w:t>
      </w:r>
    </w:p>
    <w:p w14:paraId="3DDE749B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3  运用 AI 智能助手、自动化工作流、多维表格等无代码或低代码能力，配置和搭建可演示或可投入使用的解决方案 Demo。</w:t>
      </w:r>
    </w:p>
    <w:p w14:paraId="1DD3833D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4  将成功案例总结为标准化使用指南 SOP 和演示模板，供销售团队或合作伙伴复用。</w:t>
      </w:r>
    </w:p>
    <w:p w14:paraId="085FE492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5  以培训或技术支持形式向代理商和生态合作伙伴传递 AI 方案搭建经验。</w:t>
      </w:r>
    </w:p>
    <w:p w14:paraId="7DA721AF">
      <w:pPr>
        <w:pStyle w:val="4"/>
      </w:pPr>
      <w:r>
        <w:t>岗位要求原文</w:t>
      </w:r>
    </w:p>
    <w:p w14:paraId="4E28F6B5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1  2027 届本科及以上学历在读，专业不限；计算机或信息技术与商科或管理类复合背景优先。</w:t>
      </w:r>
    </w:p>
    <w:p w14:paraId="406C7123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2  对 AI 和大模型等新技术有兴趣，愿意钻研和实际操作软件工具；具备基础逻辑判断、数据结构或无代码开发经验者优先。</w:t>
      </w:r>
    </w:p>
    <w:p w14:paraId="7DF7F10E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3  能够拆解复杂业务问题，并向客户或非技术人员清楚解释技术方案。</w:t>
      </w:r>
    </w:p>
    <w:p w14:paraId="6755FE24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4  面对未知场景保持好奇心，主动寻找解决方案，并能在持续试错中推进工作。</w:t>
      </w:r>
    </w:p>
    <w:p w14:paraId="67F3EFB1">
      <w:pPr>
        <w:pStyle w:val="4"/>
      </w:pPr>
      <w:r>
        <w:t>已知边界</w:t>
      </w:r>
    </w:p>
    <w:p w14:paraId="707F45E4">
      <w:pPr>
        <w:pStyle w:val="16"/>
        <w:spacing w:after="80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岗位使用 AI 并搭建方案，但官网将其归为销售支持，不能直接等同于 AI 产品经理。</w:t>
      </w:r>
    </w:p>
    <w:p w14:paraId="7E829883">
      <w:pPr>
        <w:pStyle w:val="16"/>
        <w:spacing w:after="80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JD 没有明确每周到岗天数和具体实习时长。</w:t>
      </w:r>
    </w:p>
    <w:p w14:paraId="2DDB6699">
      <w:pPr>
        <w:pStyle w:val="4"/>
      </w:pPr>
      <w:r>
        <w:t>我的分析</w:t>
      </w:r>
    </w:p>
    <w:p w14:paraId="0BC2E594">
      <w:pPr>
        <w:spacing w:after="180"/>
      </w:pPr>
      <w:r>
        <w:t>请先独立完成。重点区分 JD 明确写出的事实、自己的推断和仍然未知的信息。</w:t>
      </w:r>
    </w:p>
    <w:p w14:paraId="3CA0BF62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1 只看岗位名称时，我原来认为它在做什么</w:t>
      </w:r>
    </w:p>
    <w:p w14:paraId="5D2BEFCF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rPr>
          <w:rFonts w:hint="eastAsia"/>
          <w:lang w:val="en-US" w:eastAsia="zh-CN"/>
        </w:rPr>
        <w:t>不知道FDE是什么意思</w:t>
      </w:r>
    </w:p>
    <w:p w14:paraId="259D3A8F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2 读完 JD 后，我认为最核心的三项日常任务是什么</w:t>
      </w:r>
    </w:p>
    <w:p w14:paraId="7B92677E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rPr>
          <w:rFonts w:hint="eastAsia"/>
          <w:lang w:val="en-US" w:eastAsia="zh-CN"/>
        </w:rPr>
        <w:t>找到飞书日常使用中的痛点、使用AI工具做展示Demo、根据调研经验提供可复用方案</w:t>
      </w:r>
    </w:p>
    <w:p w14:paraId="634AAF4A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3 上述判断中，哪些是 JD 明确陈述，哪些是我的推断</w:t>
      </w:r>
    </w:p>
    <w:p w14:paraId="0E520C96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rPr>
          <w:rFonts w:hint="eastAsia"/>
          <w:lang w:val="en-US" w:eastAsia="zh-CN"/>
        </w:rPr>
        <w:t>大部分都是我的推断</w:t>
      </w:r>
    </w:p>
    <w:p w14:paraId="7D4309F0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4 我最想做其中哪项任务，为什么</w:t>
      </w:r>
    </w:p>
    <w:p w14:paraId="6E12FABC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rPr>
          <w:rFonts w:hint="eastAsia"/>
          <w:lang w:val="en-US" w:eastAsia="zh-CN"/>
        </w:rPr>
        <w:t>都挺想做的，我自己有AI全栈解决问题的经验，体验过这个工作流，我也认可这个模式的高效，同时不需要很高的代码能力比较适合我</w:t>
      </w:r>
    </w:p>
    <w:p w14:paraId="7CDC49A8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5 我最不想做其中哪项任务，为什么</w:t>
      </w:r>
    </w:p>
    <w:p w14:paraId="259EB6CD">
      <w:pPr>
        <w:spacing w:after="200"/>
        <w:ind w:left="360"/>
        <w:rPr>
          <w:rFonts w:hint="eastAsia" w:eastAsia="Source Han Serif SC VF"/>
          <w:lang w:val="en-US" w:eastAsia="zh-CN"/>
        </w:rPr>
      </w:pPr>
      <w:r>
        <w:rPr>
          <w:rFonts w:hint="eastAsia"/>
          <w:lang w:val="en-US" w:eastAsia="zh-CN"/>
        </w:rPr>
        <w:t>如上</w:t>
      </w:r>
    </w:p>
    <w:p w14:paraId="4304892C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6 我有哪些真实经历或能力证据可以支持这份工作</w:t>
      </w:r>
    </w:p>
    <w:p w14:paraId="4976177C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rPr>
          <w:rFonts w:hint="eastAsia"/>
          <w:lang w:val="en-US" w:eastAsia="zh-CN"/>
        </w:rPr>
        <w:t>AI全栈开发网站经验，熟练使用AIagent</w:t>
      </w:r>
    </w:p>
    <w:p w14:paraId="6F54F872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7 我目前缺少什么，包括能力缺口和证据缺口</w:t>
      </w:r>
    </w:p>
    <w:p w14:paraId="600270FF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rPr>
          <w:rFonts w:hint="eastAsia"/>
          <w:lang w:val="en-US" w:eastAsia="zh-CN"/>
        </w:rPr>
        <w:t>对部分运营和实际产品的场景不熟悉</w:t>
      </w:r>
    </w:p>
    <w:p w14:paraId="0931B732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8 哪些信息无法从 JD 判断，需要在面试或沟通中确认</w:t>
      </w:r>
    </w:p>
    <w:p w14:paraId="621C5082">
      <w:pPr>
        <w:spacing w:after="200"/>
        <w:ind w:left="360"/>
        <w:rPr>
          <w:rFonts w:hint="eastAsia" w:eastAsia="Source Han Serif SC VF"/>
          <w:lang w:val="en-US" w:eastAsia="zh-CN"/>
        </w:rPr>
      </w:pPr>
      <w:r>
        <w:rPr>
          <w:rFonts w:hint="eastAsia"/>
          <w:lang w:val="en-US" w:eastAsia="zh-CN"/>
        </w:rPr>
        <w:t>工作强度</w:t>
      </w:r>
    </w:p>
    <w:p w14:paraId="739B6524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9 如果完成三个月实习，它最可能帮助我验证什么职业假设</w:t>
      </w:r>
    </w:p>
    <w:p w14:paraId="5A566CD5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rPr>
          <w:rFonts w:hint="eastAsia"/>
          <w:lang w:val="en-US" w:eastAsia="zh-CN"/>
        </w:rPr>
        <w:t>验证自己适不适合做AI相关产品经理</w:t>
      </w:r>
    </w:p>
    <w:p w14:paraId="065957F6">
      <w:pPr>
        <w:pStyle w:val="5"/>
      </w:pPr>
      <w:r>
        <w:t>初步结论</w:t>
      </w:r>
    </w:p>
    <w:p w14:paraId="7F915A5E">
      <w:pPr>
        <w:spacing w:after="10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 xml:space="preserve">想做程度  </w:t>
      </w:r>
      <w:r>
        <w:rPr>
          <w:rFonts w:hint="eastAsia" w:cs="Source Han Serif SC VF"/>
          <w:b w:val="0"/>
          <w:color w:val="000000"/>
          <w:sz w:val="21"/>
          <w:lang w:eastAsia="zh-CN"/>
        </w:rPr>
        <w:t>☑</w:t>
      </w:r>
      <w:r>
        <w:rPr>
          <w:rFonts w:ascii="Source Han Serif SC VF" w:hAnsi="Source Han Serif SC VF" w:eastAsia="Source Han Serif SC VF" w:cs="Source Han Serif SC VF"/>
          <w:b w:val="0"/>
          <w:color w:val="000000"/>
          <w:sz w:val="21"/>
        </w:rPr>
        <w:t xml:space="preserve"> 高    □ 中    □ 低</w:t>
      </w:r>
    </w:p>
    <w:p w14:paraId="340F7635">
      <w:pPr>
        <w:spacing w:after="10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 xml:space="preserve">当前准备度  </w:t>
      </w:r>
      <w:r>
        <w:rPr>
          <w:rFonts w:hint="eastAsia" w:cs="Source Han Serif SC VF"/>
          <w:b w:val="0"/>
          <w:color w:val="000000"/>
          <w:sz w:val="21"/>
          <w:lang w:eastAsia="zh-CN"/>
        </w:rPr>
        <w:t>☑</w:t>
      </w:r>
      <w:r>
        <w:rPr>
          <w:rFonts w:ascii="Source Han Serif SC VF" w:hAnsi="Source Han Serif SC VF" w:eastAsia="Source Han Serif SC VF" w:cs="Source Han Serif SC VF"/>
          <w:b w:val="0"/>
          <w:color w:val="000000"/>
          <w:sz w:val="21"/>
        </w:rPr>
        <w:t xml:space="preserve"> 高    □ 中    □ 低</w:t>
      </w:r>
    </w:p>
    <w:p w14:paraId="766DA2A4">
      <w:pPr>
        <w:spacing w:after="10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 xml:space="preserve">现实可行性  </w:t>
      </w:r>
      <w:r>
        <w:rPr>
          <w:rFonts w:hint="eastAsia" w:cs="Source Han Serif SC VF"/>
          <w:b w:val="0"/>
          <w:color w:val="000000"/>
          <w:sz w:val="21"/>
          <w:lang w:eastAsia="zh-CN"/>
        </w:rPr>
        <w:t>☑</w:t>
      </w:r>
      <w:r>
        <w:rPr>
          <w:rFonts w:ascii="Source Han Serif SC VF" w:hAnsi="Source Han Serif SC VF" w:eastAsia="Source Han Serif SC VF" w:cs="Source Han Serif SC VF"/>
          <w:b w:val="0"/>
          <w:color w:val="000000"/>
          <w:sz w:val="21"/>
        </w:rPr>
        <w:t xml:space="preserve"> 可行    □ 待确认    □ 明确冲突</w:t>
      </w:r>
    </w:p>
    <w:p w14:paraId="438C6B2C">
      <w:pPr>
        <w:spacing w:after="10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 xml:space="preserve">是否值得申请或继续了解  </w:t>
      </w:r>
      <w:r>
        <w:rPr>
          <w:rFonts w:hint="eastAsia" w:cs="Source Han Serif SC VF"/>
          <w:b w:val="0"/>
          <w:color w:val="000000"/>
          <w:sz w:val="21"/>
          <w:lang w:eastAsia="zh-CN"/>
        </w:rPr>
        <w:t>☑</w:t>
      </w:r>
      <w:r>
        <w:rPr>
          <w:rFonts w:ascii="Source Han Serif SC VF" w:hAnsi="Source Han Serif SC VF" w:eastAsia="Source Han Serif SC VF" w:cs="Source Han Serif SC VF"/>
          <w:b w:val="0"/>
          <w:color w:val="000000"/>
          <w:sz w:val="21"/>
        </w:rPr>
        <w:t xml:space="preserve"> 值得申请    □ 先补充信息    □ 暂不申请</w:t>
      </w:r>
    </w:p>
    <w:p w14:paraId="3B4524A7">
      <w:r>
        <w:br w:type="page"/>
      </w:r>
    </w:p>
    <w:p w14:paraId="24A9C4DF">
      <w:pPr>
        <w:pStyle w:val="3"/>
      </w:pPr>
      <w:r>
        <w:t>岗位二 腾讯商业分析实习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7992"/>
      </w:tblGrid>
      <w:tr w14:paraId="62E16492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CFE34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公司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C84AF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腾讯</w:t>
            </w:r>
          </w:p>
        </w:tc>
      </w:tr>
      <w:tr w14:paraId="2CFCBFB9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77B9D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招聘类型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3D64D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应届实习</w:t>
            </w:r>
          </w:p>
        </w:tc>
      </w:tr>
      <w:tr w14:paraId="0AD26425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1C1FD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面试城市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2C7DC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远程面试</w:t>
            </w:r>
          </w:p>
        </w:tc>
      </w:tr>
      <w:tr w14:paraId="22DC4590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33380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涉及事业群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223FF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CSIG  IEG  PCG  WXG</w:t>
            </w:r>
          </w:p>
        </w:tc>
      </w:tr>
      <w:tr w14:paraId="45D3A0F7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C9CA0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工作地点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13747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岗位页面未明确具体城市</w:t>
            </w:r>
          </w:p>
        </w:tc>
      </w:tr>
      <w:tr w14:paraId="2AF68887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A3684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来源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D30CF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腾讯校园招聘官网</w:t>
            </w:r>
          </w:p>
        </w:tc>
      </w:tr>
    </w:tbl>
    <w:p w14:paraId="2FF5504B"/>
    <w:p w14:paraId="1D12DB9D">
      <w:pPr>
        <w:pStyle w:val="4"/>
      </w:pPr>
      <w:r>
        <w:t>岗位职责原文</w:t>
      </w:r>
    </w:p>
    <w:p w14:paraId="2E6A33BF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1  关注行业发展趋势，运用商业分析方法深入分析行业商业模式、产品创新、市场和竞争环境变化。</w:t>
      </w:r>
    </w:p>
    <w:p w14:paraId="53CC6E8C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2  通过定性和定量研究洞察用户行为变化及需求演进，为公司业务寻找战略机会。</w:t>
      </w:r>
    </w:p>
    <w:p w14:paraId="0609CC74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3  为各层级业务管理和商业决策提供专项战略分析及决策建议。</w:t>
      </w:r>
    </w:p>
    <w:p w14:paraId="103964BE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4  协助制定事业群和部门的商业计划及项目计划。</w:t>
      </w:r>
    </w:p>
    <w:p w14:paraId="28EFAEC6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5  支持战略级跨团队、跨事业群项目，协助推进执行与落地。</w:t>
      </w:r>
    </w:p>
    <w:p w14:paraId="41081EF6">
      <w:pPr>
        <w:pStyle w:val="4"/>
      </w:pPr>
      <w:r>
        <w:t>岗位要求原文</w:t>
      </w:r>
    </w:p>
    <w:p w14:paraId="4FA8D5FA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1  学业成绩优异，快速学习能力强，保持好奇心并对互联网行业有热情。</w:t>
      </w:r>
    </w:p>
    <w:p w14:paraId="4E0D0633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2  具备领导力、责任感、正直、奉献和进取精神，以及团队合作能力。</w:t>
      </w:r>
    </w:p>
    <w:p w14:paraId="14A6C137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3  沟通和人际交往能力突出，熟练使用英文。</w:t>
      </w:r>
    </w:p>
    <w:p w14:paraId="177150EF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4  理解基本商业问题，具备结构化思维，能够拆解和解决问题，并具有一定商业意识。</w:t>
      </w:r>
    </w:p>
    <w:p w14:paraId="46CC2BF7">
      <w:pPr>
        <w:pStyle w:val="4"/>
      </w:pPr>
      <w:r>
        <w:t>已知边界</w:t>
      </w:r>
    </w:p>
    <w:p w14:paraId="46126506">
      <w:pPr>
        <w:pStyle w:val="16"/>
        <w:spacing w:after="80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JD 提到定性与定量研究，但没有明确 SQL、Python 或其他具体数据工具要求。</w:t>
      </w:r>
    </w:p>
    <w:p w14:paraId="2D861F8F">
      <w:pPr>
        <w:pStyle w:val="16"/>
        <w:spacing w:after="80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页面没有说明不同事业群的具体岗位内容是否完全一致。</w:t>
      </w:r>
    </w:p>
    <w:p w14:paraId="6FC2CC6C">
      <w:pPr>
        <w:pStyle w:val="4"/>
      </w:pPr>
      <w:r>
        <w:t>我的分析</w:t>
      </w:r>
    </w:p>
    <w:p w14:paraId="3579E516">
      <w:pPr>
        <w:spacing w:after="180"/>
      </w:pPr>
      <w:r>
        <w:t>请先独立完成。重点区分 JD 明确写出的事实、自己的推断和仍然未知的信息。</w:t>
      </w:r>
    </w:p>
    <w:p w14:paraId="220286CC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1 只看岗位名称时，我原来认为它在做什么</w:t>
      </w:r>
    </w:p>
    <w:p w14:paraId="7FF52C7E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rPr>
          <w:rFonts w:hint="eastAsia"/>
          <w:lang w:val="en-US" w:eastAsia="zh-CN"/>
        </w:rPr>
        <w:t>分析腾讯实际业务中的商业问题</w:t>
      </w:r>
    </w:p>
    <w:p w14:paraId="6BC15731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2 读完 JD 后，我认为最核心的三项日常任务是什么</w:t>
      </w:r>
    </w:p>
    <w:p w14:paraId="387A9AA3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rPr>
          <w:rFonts w:hint="eastAsia"/>
          <w:lang w:val="en-US" w:eastAsia="zh-CN"/>
        </w:rPr>
        <w:t>分析公司当前的商业模式、外部环境、创新发展方向，定量分析用户偏好，将成果输出为可以给其他团队复用的参考计划和方案</w:t>
      </w:r>
    </w:p>
    <w:p w14:paraId="0B842855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3 上述判断中，哪些是 JD 明确陈述，哪些是我的推断</w:t>
      </w:r>
    </w:p>
    <w:p w14:paraId="15CA4F62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rPr>
          <w:rFonts w:hint="eastAsia"/>
          <w:lang w:val="en-US" w:eastAsia="zh-CN"/>
        </w:rPr>
        <w:t>百分之五十是陈述，剩下是推断</w:t>
      </w:r>
    </w:p>
    <w:p w14:paraId="1846C77F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4 我最想做其中哪项任务，为什么</w:t>
      </w:r>
    </w:p>
    <w:p w14:paraId="3C137638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rPr>
          <w:rFonts w:hint="eastAsia"/>
          <w:lang w:val="en-US" w:eastAsia="zh-CN"/>
        </w:rPr>
        <w:t>都还可以。腾讯作为大厂有吸引力，能够输出实际成果，可以培养能力</w:t>
      </w:r>
    </w:p>
    <w:p w14:paraId="7910D09F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5 我最不想做其中哪项任务，为什么</w:t>
      </w:r>
    </w:p>
    <w:p w14:paraId="1364A03B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rPr>
          <w:rFonts w:hint="eastAsia"/>
          <w:lang w:val="en-US" w:eastAsia="zh-CN"/>
        </w:rPr>
        <w:t>同上</w:t>
      </w:r>
    </w:p>
    <w:p w14:paraId="12FDC8DD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6 我有哪些真实经历或能力证据可以支持这份工作</w:t>
      </w:r>
    </w:p>
    <w:p w14:paraId="18014587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rPr>
          <w:rFonts w:hint="eastAsia"/>
          <w:lang w:val="en-US" w:eastAsia="zh-CN"/>
        </w:rPr>
        <w:t>岭南杯案例分析大赛经历、数学建模大赛经历，可以用量化思维为商业分析提供参考思路</w:t>
      </w:r>
    </w:p>
    <w:p w14:paraId="0E4674D5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7 我目前缺少什么，包括能力缺口和证据缺口</w:t>
      </w:r>
    </w:p>
    <w:p w14:paraId="0151D641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rPr>
          <w:rFonts w:hint="eastAsia"/>
          <w:lang w:val="en-US" w:eastAsia="zh-CN"/>
        </w:rPr>
        <w:t>缺少商业分析的基本知识，具体的流程和思路没有储备</w:t>
      </w:r>
    </w:p>
    <w:p w14:paraId="7A34FFCD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8 哪些信息无法从 JD 判断，需要在面试或沟通中确认</w:t>
      </w:r>
    </w:p>
    <w:p w14:paraId="4E9E4455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rPr>
          <w:rFonts w:hint="eastAsia"/>
          <w:lang w:val="en-US" w:eastAsia="zh-CN"/>
        </w:rPr>
        <w:t>工作强度未知，工作的成果面向什么群体也不清楚，不知道自己的成果是否真的能落实或者有效果，事业群不知道什么意思</w:t>
      </w:r>
    </w:p>
    <w:p w14:paraId="3519BC64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9 如果完成三个月实习，它最可能帮助我验证什么职业假设</w:t>
      </w:r>
    </w:p>
    <w:p w14:paraId="7843270D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rPr>
          <w:rFonts w:hint="eastAsia"/>
          <w:lang w:val="en-US" w:eastAsia="zh-CN"/>
        </w:rPr>
        <w:t>适不适合商业分析，明白商业分析具体是干什么，互联网公司和其他传统金融有什么区别</w:t>
      </w:r>
    </w:p>
    <w:p w14:paraId="648A44F6">
      <w:pPr>
        <w:pStyle w:val="5"/>
      </w:pPr>
      <w:r>
        <w:t>初步结论</w:t>
      </w:r>
    </w:p>
    <w:p w14:paraId="1BDE2687">
      <w:pPr>
        <w:spacing w:after="10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 xml:space="preserve">想做程度  </w:t>
      </w:r>
      <w:r>
        <w:rPr>
          <w:rFonts w:hint="eastAsia" w:cs="Source Han Serif SC VF"/>
          <w:b w:val="0"/>
          <w:color w:val="000000"/>
          <w:sz w:val="21"/>
          <w:lang w:eastAsia="zh-CN"/>
        </w:rPr>
        <w:t>☑</w:t>
      </w:r>
      <w:r>
        <w:rPr>
          <w:rFonts w:ascii="Source Han Serif SC VF" w:hAnsi="Source Han Serif SC VF" w:eastAsia="Source Han Serif SC VF" w:cs="Source Han Serif SC VF"/>
          <w:b w:val="0"/>
          <w:color w:val="000000"/>
          <w:sz w:val="21"/>
        </w:rPr>
        <w:t xml:space="preserve"> 高    □ 中    □ 低</w:t>
      </w:r>
    </w:p>
    <w:p w14:paraId="4A198703">
      <w:pPr>
        <w:spacing w:after="10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 xml:space="preserve">当前准备度  </w:t>
      </w:r>
      <w:r>
        <w:rPr>
          <w:rFonts w:ascii="Source Han Serif SC VF" w:hAnsi="Source Han Serif SC VF" w:eastAsia="Source Han Serif SC VF" w:cs="Source Han Serif SC VF"/>
          <w:b w:val="0"/>
          <w:color w:val="000000"/>
          <w:sz w:val="21"/>
        </w:rPr>
        <w:t xml:space="preserve">□ 高    </w:t>
      </w:r>
      <w:r>
        <w:rPr>
          <w:rFonts w:hint="eastAsia" w:cs="Source Han Serif SC VF"/>
          <w:b w:val="0"/>
          <w:color w:val="000000"/>
          <w:sz w:val="21"/>
          <w:lang w:eastAsia="zh-CN"/>
        </w:rPr>
        <w:t>☑</w:t>
      </w:r>
      <w:r>
        <w:rPr>
          <w:rFonts w:ascii="Source Han Serif SC VF" w:hAnsi="Source Han Serif SC VF" w:eastAsia="Source Han Serif SC VF" w:cs="Source Han Serif SC VF"/>
          <w:b w:val="0"/>
          <w:color w:val="000000"/>
          <w:sz w:val="21"/>
        </w:rPr>
        <w:t xml:space="preserve"> 中    □ 低</w:t>
      </w:r>
    </w:p>
    <w:p w14:paraId="130BCF83">
      <w:pPr>
        <w:spacing w:after="10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 xml:space="preserve">现实可行性  </w:t>
      </w:r>
      <w:r>
        <w:rPr>
          <w:rFonts w:hint="eastAsia" w:cs="Source Han Serif SC VF"/>
          <w:b w:val="0"/>
          <w:color w:val="000000"/>
          <w:sz w:val="21"/>
          <w:lang w:eastAsia="zh-CN"/>
        </w:rPr>
        <w:t>☑</w:t>
      </w:r>
      <w:r>
        <w:rPr>
          <w:rFonts w:ascii="Source Han Serif SC VF" w:hAnsi="Source Han Serif SC VF" w:eastAsia="Source Han Serif SC VF" w:cs="Source Han Serif SC VF"/>
          <w:b w:val="0"/>
          <w:color w:val="000000"/>
          <w:sz w:val="21"/>
        </w:rPr>
        <w:t xml:space="preserve"> 可行    □ 待确认    □ 明确冲突</w:t>
      </w:r>
    </w:p>
    <w:p w14:paraId="52445C70">
      <w:pPr>
        <w:spacing w:after="10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 xml:space="preserve">是否值得申请或继续了解  </w:t>
      </w:r>
      <w:r>
        <w:rPr>
          <w:rFonts w:hint="eastAsia" w:cs="Source Han Serif SC VF"/>
          <w:b w:val="0"/>
          <w:color w:val="000000"/>
          <w:sz w:val="21"/>
          <w:lang w:eastAsia="zh-CN"/>
        </w:rPr>
        <w:t>☑</w:t>
      </w:r>
      <w:r>
        <w:rPr>
          <w:rFonts w:ascii="Source Han Serif SC VF" w:hAnsi="Source Han Serif SC VF" w:eastAsia="Source Han Serif SC VF" w:cs="Source Han Serif SC VF"/>
          <w:b w:val="0"/>
          <w:color w:val="000000"/>
          <w:sz w:val="21"/>
        </w:rPr>
        <w:t xml:space="preserve"> 值得申请    □ 先补充信息    □ 暂不申请</w:t>
      </w:r>
    </w:p>
    <w:p w14:paraId="200C121F">
      <w:pPr>
        <w:spacing w:before="10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最终理由</w:t>
      </w:r>
    </w:p>
    <w:p w14:paraId="16533DA5">
      <w:pPr>
        <w:ind w:left="360"/>
      </w:pPr>
      <w:r>
        <w:rPr>
          <w:rFonts w:ascii="Source Han Serif SC VF" w:hAnsi="Source Han Serif SC VF" w:eastAsia="Source Han Serif SC VF" w:cs="Source Han Serif SC VF"/>
          <w:b w:val="0"/>
          <w:color w:val="7F7F7F"/>
          <w:sz w:val="21"/>
        </w:rPr>
        <w:t>在此填写</w:t>
      </w:r>
    </w:p>
    <w:p w14:paraId="32924742">
      <w:r>
        <w:br w:type="page"/>
      </w:r>
    </w:p>
    <w:p w14:paraId="45E398D3">
      <w:pPr>
        <w:pStyle w:val="3"/>
      </w:pPr>
      <w:r>
        <w:t>岗位三 投后管理实习生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7992"/>
      </w:tblGrid>
      <w:tr w14:paraId="4D51137D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07B9A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公司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679A7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群内截图未显示</w:t>
            </w:r>
          </w:p>
        </w:tc>
      </w:tr>
      <w:tr w14:paraId="211CEBAB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D058E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地点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49C65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广州</w:t>
            </w:r>
          </w:p>
        </w:tc>
      </w:tr>
      <w:tr w14:paraId="04E63753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690E7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学历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B1E25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本科及以上在读  硕士在读优先</w:t>
            </w:r>
          </w:p>
        </w:tc>
      </w:tr>
      <w:tr w14:paraId="13A81C73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3E505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实习时长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5FE0D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6 个月及以上</w:t>
            </w:r>
          </w:p>
        </w:tc>
      </w:tr>
      <w:tr w14:paraId="328E3371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B6398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出勤要求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E6FD5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每周 4 天及以上</w:t>
            </w:r>
          </w:p>
        </w:tc>
      </w:tr>
      <w:tr w14:paraId="70A47B0D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AE889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来源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63DE1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中大岭院实习群转发  非官网来源</w:t>
            </w:r>
          </w:p>
        </w:tc>
      </w:tr>
    </w:tbl>
    <w:p w14:paraId="0CBBAA2A"/>
    <w:p w14:paraId="667C3ADC">
      <w:pPr>
        <w:pStyle w:val="4"/>
      </w:pPr>
      <w:r>
        <w:t>岗位职责原文</w:t>
      </w:r>
    </w:p>
    <w:p w14:paraId="7B3D08C6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1  协助投后管理经理开展投后运营、融资支撑、基金募资辅助及合规风控相关工作。</w:t>
      </w:r>
    </w:p>
    <w:p w14:paraId="4C4F72E0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2  跟踪被投或孵化项目数据，整理经营分析材料和档案台账，辅助股东沟通及风险预警基础工作。</w:t>
      </w:r>
    </w:p>
    <w:p w14:paraId="3935566B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3  推进股权和基金融资相关事项，包括 BP、PPM 等融资材料整理、尽调资料汇总和数据核对。</w:t>
      </w:r>
    </w:p>
    <w:p w14:paraId="40EFC0E0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4  维护投资人库和 LP 基础信息，配合基金募资文案及路演材料整理。</w:t>
      </w:r>
    </w:p>
    <w:p w14:paraId="15F19373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5  开展财务、法务和税务合规基础工作，包括合同整理、资料归档、政策信息收集和融资尽调答疑支持。</w:t>
      </w:r>
    </w:p>
    <w:p w14:paraId="51F7A5E3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6  完成 PR 和 GR 基础工作，包括舆情监控、政策申报资料整理和品牌宣传辅助事项。</w:t>
      </w:r>
    </w:p>
    <w:p w14:paraId="63D4D1DF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7  配合经理完成其他投后管理辅助工作，确保工作有序推进。</w:t>
      </w:r>
    </w:p>
    <w:p w14:paraId="2208FA94">
      <w:pPr>
        <w:pStyle w:val="4"/>
      </w:pPr>
      <w:r>
        <w:t>岗位要求原文</w:t>
      </w:r>
    </w:p>
    <w:p w14:paraId="1ECD1045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1  本科及以上在读，硕士在读优先；财务、投资、金融、经济等相关专业，海外留学经历或海外院校在读优先。</w:t>
      </w:r>
    </w:p>
    <w:p w14:paraId="22EAF419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2  能够保证 6 个月及以上全职实习，每周出勤 4 天及以上。</w:t>
      </w:r>
    </w:p>
    <w:p w14:paraId="55BB9615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3  具有投行、会计师事务所、律师事务所或股权投资机构实习经验者优先。</w:t>
      </w:r>
    </w:p>
    <w:p w14:paraId="7C46AA18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4  具备基础财务分析能力，熟悉 Excel、Word 和 PPT。</w:t>
      </w:r>
    </w:p>
    <w:p w14:paraId="329641FD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5  工作严谨细致、执行力强，具备沟通协调和学习能力，并对投后管理和股权投资有兴趣。</w:t>
      </w:r>
    </w:p>
    <w:p w14:paraId="02F96146">
      <w:pPr>
        <w:pStyle w:val="4"/>
      </w:pPr>
      <w:r>
        <w:t>已知边界</w:t>
      </w:r>
    </w:p>
    <w:p w14:paraId="5C63E2AC">
      <w:pPr>
        <w:pStyle w:val="16"/>
        <w:spacing w:after="80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公司名称没有出现在截图中，实际投递前需要核验发布主体和岗位真实性。</w:t>
      </w:r>
    </w:p>
    <w:p w14:paraId="5E58C3E0">
      <w:pPr>
        <w:pStyle w:val="16"/>
        <w:spacing w:after="80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该岗位同时包含投后运营、募资、合规、材料和宣传工作，不能只根据投资标签理解岗位。</w:t>
      </w:r>
    </w:p>
    <w:p w14:paraId="113EEDEE">
      <w:pPr>
        <w:pStyle w:val="4"/>
      </w:pPr>
      <w:r>
        <w:t>我的分析</w:t>
      </w:r>
    </w:p>
    <w:p w14:paraId="21BA3B82">
      <w:pPr>
        <w:spacing w:after="180"/>
      </w:pPr>
      <w:r>
        <w:t>请先独立完成。重点区分 JD 明确写出的事实、自己的推断和仍然未知的信息。</w:t>
      </w:r>
    </w:p>
    <w:p w14:paraId="6802DB5F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1 只看岗位名称时，我原来认为它在做什么</w:t>
      </w:r>
    </w:p>
    <w:p w14:paraId="226F2873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rPr>
          <w:rFonts w:hint="eastAsia"/>
          <w:lang w:val="en-US" w:eastAsia="zh-CN"/>
        </w:rPr>
        <w:t>完成公司投资任务后的一些事项</w:t>
      </w:r>
    </w:p>
    <w:p w14:paraId="316CDACB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2 读完 JD 后，我认为最核心的三项日常任务是什么</w:t>
      </w:r>
    </w:p>
    <w:p w14:paraId="6F3B0980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rPr>
          <w:rFonts w:hint="eastAsia"/>
          <w:lang w:val="en-US" w:eastAsia="zh-CN"/>
        </w:rPr>
        <w:t>投后的一些风险管控、合规整理、信息对齐、材料整理，信息沟通</w:t>
      </w:r>
    </w:p>
    <w:p w14:paraId="3A30DD5C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3 上述判断中，哪些是 JD 明确陈述，哪些是我的推断</w:t>
      </w:r>
    </w:p>
    <w:p w14:paraId="168AF089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rPr>
          <w:rFonts w:hint="eastAsia"/>
          <w:lang w:val="en-US" w:eastAsia="zh-CN"/>
        </w:rPr>
        <w:t>基本上是推断</w:t>
      </w:r>
    </w:p>
    <w:p w14:paraId="6FBD5449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4 我最想做其中哪项任务，为什么</w:t>
      </w:r>
    </w:p>
    <w:p w14:paraId="2423AD08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rPr>
          <w:rFonts w:hint="eastAsia"/>
          <w:lang w:val="en-US" w:eastAsia="zh-CN"/>
        </w:rPr>
        <w:t>股权投融资相关、风险管控  因为稍微熟悉一点</w:t>
      </w:r>
    </w:p>
    <w:p w14:paraId="38E2102B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5 我最不想做其中哪项任务，为什么</w:t>
      </w:r>
    </w:p>
    <w:p w14:paraId="4C2AADA8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rPr>
          <w:rFonts w:hint="eastAsia"/>
          <w:lang w:val="en-US" w:eastAsia="zh-CN"/>
        </w:rPr>
        <w:t>信息整理、路演之类的，听起来没什么意思，PR/GR什么的也没听说过</w:t>
      </w:r>
    </w:p>
    <w:p w14:paraId="2E9EE930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6 我有哪些真实经历或能力证据可以支持这份工作</w:t>
      </w:r>
    </w:p>
    <w:p w14:paraId="7D593CE6">
      <w:pPr>
        <w:spacing w:after="200"/>
        <w:ind w:left="360"/>
        <w:rPr>
          <w:rFonts w:hint="eastAsia" w:eastAsia="Source Han Serif SC VF"/>
          <w:lang w:val="en-US" w:eastAsia="zh-CN"/>
        </w:rPr>
      </w:pPr>
      <w:r>
        <w:rPr>
          <w:rFonts w:hint="eastAsia"/>
          <w:lang w:val="en-US" w:eastAsia="zh-CN"/>
        </w:rPr>
        <w:t>较少</w:t>
      </w:r>
    </w:p>
    <w:p w14:paraId="6A5F8D80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7 我目前缺少什么，包括能力缺口和证据缺口</w:t>
      </w:r>
    </w:p>
    <w:p w14:paraId="1A6D1B2C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rPr>
          <w:rFonts w:hint="eastAsia"/>
          <w:lang w:val="en-US" w:eastAsia="zh-CN"/>
        </w:rPr>
        <w:t>投融资基本知识，风险管控基本知识，</w:t>
      </w:r>
    </w:p>
    <w:p w14:paraId="0571F34E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8 哪些信息无法从 JD 判断，需要在面试或沟通中确认</w:t>
      </w:r>
    </w:p>
    <w:p w14:paraId="4F790029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rPr>
          <w:rFonts w:hint="eastAsia"/>
          <w:lang w:val="en-US" w:eastAsia="zh-CN"/>
        </w:rPr>
        <w:t>jd涉及的任务很多，像是涵盖了很多岗位。工作强度？具体实习生能独立干的事情有多少，还是只是干杂活</w:t>
      </w:r>
    </w:p>
    <w:p w14:paraId="71ECBD3B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9 如果完成三个月实习，它最可能帮助我验证什么职业假设</w:t>
      </w:r>
    </w:p>
    <w:p w14:paraId="48F96626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rPr>
          <w:rFonts w:hint="eastAsia"/>
          <w:lang w:val="en-US" w:eastAsia="zh-CN"/>
        </w:rPr>
        <w:t>对股权投资、风险管控的投后业务有没有兴趣</w:t>
      </w:r>
    </w:p>
    <w:p w14:paraId="2DEBAEE4">
      <w:pPr>
        <w:pStyle w:val="5"/>
      </w:pPr>
      <w:r>
        <w:t>初步结论</w:t>
      </w:r>
    </w:p>
    <w:p w14:paraId="39790760">
      <w:pPr>
        <w:spacing w:after="10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 xml:space="preserve">想做程度  </w:t>
      </w:r>
      <w:r>
        <w:rPr>
          <w:rFonts w:ascii="Source Han Serif SC VF" w:hAnsi="Source Han Serif SC VF" w:eastAsia="Source Han Serif SC VF" w:cs="Source Han Serif SC VF"/>
          <w:b w:val="0"/>
          <w:color w:val="000000"/>
          <w:sz w:val="21"/>
        </w:rPr>
        <w:t xml:space="preserve">□ 高    </w:t>
      </w:r>
      <w:r>
        <w:rPr>
          <w:rFonts w:hint="eastAsia" w:cs="Source Han Serif SC VF"/>
          <w:b w:val="0"/>
          <w:color w:val="000000"/>
          <w:sz w:val="21"/>
          <w:lang w:eastAsia="zh-CN"/>
        </w:rPr>
        <w:t>☑</w:t>
      </w:r>
      <w:r>
        <w:rPr>
          <w:rFonts w:ascii="Source Han Serif SC VF" w:hAnsi="Source Han Serif SC VF" w:eastAsia="Source Han Serif SC VF" w:cs="Source Han Serif SC VF"/>
          <w:b w:val="0"/>
          <w:color w:val="000000"/>
          <w:sz w:val="21"/>
        </w:rPr>
        <w:t xml:space="preserve"> 中    □ 低</w:t>
      </w:r>
    </w:p>
    <w:p w14:paraId="61767B31">
      <w:pPr>
        <w:spacing w:after="10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 xml:space="preserve">当前准备度  </w:t>
      </w:r>
      <w:r>
        <w:rPr>
          <w:rFonts w:ascii="Source Han Serif SC VF" w:hAnsi="Source Han Serif SC VF" w:eastAsia="Source Han Serif SC VF" w:cs="Source Han Serif SC VF"/>
          <w:b w:val="0"/>
          <w:color w:val="000000"/>
          <w:sz w:val="21"/>
        </w:rPr>
        <w:t xml:space="preserve">□ 高    □ 中    </w:t>
      </w:r>
      <w:r>
        <w:rPr>
          <w:rFonts w:hint="eastAsia" w:cs="Source Han Serif SC VF"/>
          <w:b w:val="0"/>
          <w:color w:val="000000"/>
          <w:sz w:val="21"/>
          <w:lang w:eastAsia="zh-CN"/>
        </w:rPr>
        <w:t>☑</w:t>
      </w:r>
      <w:r>
        <w:rPr>
          <w:rFonts w:ascii="Source Han Serif SC VF" w:hAnsi="Source Han Serif SC VF" w:eastAsia="Source Han Serif SC VF" w:cs="Source Han Serif SC VF"/>
          <w:b w:val="0"/>
          <w:color w:val="000000"/>
          <w:sz w:val="21"/>
        </w:rPr>
        <w:t xml:space="preserve"> 低</w:t>
      </w:r>
    </w:p>
    <w:p w14:paraId="185F8F5F">
      <w:pPr>
        <w:spacing w:after="10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 xml:space="preserve">现实可行性  </w:t>
      </w:r>
      <w:r>
        <w:rPr>
          <w:rFonts w:ascii="Source Han Serif SC VF" w:hAnsi="Source Han Serif SC VF" w:eastAsia="Source Han Serif SC VF" w:cs="Source Han Serif SC VF"/>
          <w:b w:val="0"/>
          <w:color w:val="000000"/>
          <w:sz w:val="21"/>
        </w:rPr>
        <w:t xml:space="preserve">□ 可行    </w:t>
      </w:r>
      <w:r>
        <w:rPr>
          <w:rFonts w:hint="eastAsia" w:cs="Source Han Serif SC VF"/>
          <w:b w:val="0"/>
          <w:color w:val="000000"/>
          <w:sz w:val="21"/>
          <w:lang w:eastAsia="zh-CN"/>
        </w:rPr>
        <w:t>☑</w:t>
      </w:r>
      <w:r>
        <w:rPr>
          <w:rFonts w:ascii="Source Han Serif SC VF" w:hAnsi="Source Han Serif SC VF" w:eastAsia="Source Han Serif SC VF" w:cs="Source Han Serif SC VF"/>
          <w:b w:val="0"/>
          <w:color w:val="000000"/>
          <w:sz w:val="21"/>
        </w:rPr>
        <w:t xml:space="preserve"> 待确认    □ 明确冲突</w:t>
      </w:r>
    </w:p>
    <w:p w14:paraId="57839E8A">
      <w:pPr>
        <w:spacing w:after="10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 xml:space="preserve">是否值得申请或继续了解  </w:t>
      </w:r>
      <w:r>
        <w:rPr>
          <w:rFonts w:ascii="Source Han Serif SC VF" w:hAnsi="Source Han Serif SC VF" w:eastAsia="Source Han Serif SC VF" w:cs="Source Han Serif SC VF"/>
          <w:b w:val="0"/>
          <w:color w:val="000000"/>
          <w:sz w:val="21"/>
        </w:rPr>
        <w:t xml:space="preserve">□ 值得申请    □ 先补充信息    </w:t>
      </w:r>
      <w:bookmarkStart w:id="0" w:name="_GoBack"/>
      <w:bookmarkEnd w:id="0"/>
      <w:r>
        <w:rPr>
          <w:rFonts w:hint="eastAsia" w:cs="Source Han Serif SC VF"/>
          <w:b w:val="0"/>
          <w:color w:val="000000"/>
          <w:sz w:val="21"/>
          <w:lang w:eastAsia="zh-CN"/>
        </w:rPr>
        <w:t>☑</w:t>
      </w:r>
      <w:r>
        <w:rPr>
          <w:rFonts w:ascii="Source Han Serif SC VF" w:hAnsi="Source Han Serif SC VF" w:eastAsia="Source Han Serif SC VF" w:cs="Source Han Serif SC VF"/>
          <w:b w:val="0"/>
          <w:color w:val="000000"/>
          <w:sz w:val="21"/>
        </w:rPr>
        <w:t xml:space="preserve"> 暂不申请</w:t>
      </w:r>
    </w:p>
    <w:p w14:paraId="719D7546">
      <w:pPr>
        <w:spacing w:before="10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最终理由</w:t>
      </w:r>
    </w:p>
    <w:p w14:paraId="79934583">
      <w:pPr>
        <w:ind w:left="360"/>
      </w:pPr>
      <w:r>
        <w:rPr>
          <w:rFonts w:ascii="Source Han Serif SC VF" w:hAnsi="Source Han Serif SC VF" w:eastAsia="Source Han Serif SC VF" w:cs="Source Han Serif SC VF"/>
          <w:b w:val="0"/>
          <w:color w:val="7F7F7F"/>
          <w:sz w:val="21"/>
        </w:rPr>
        <w:t>在此填写</w:t>
      </w:r>
    </w:p>
    <w:sectPr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ource Han Serif SC VF">
    <w:panose1 w:val="02020200000000000000"/>
    <w:charset w:val="86"/>
    <w:family w:val="auto"/>
    <w:pitch w:val="default"/>
    <w:sig w:usb0="30000083" w:usb1="2BDF3C10" w:usb2="00000016" w:usb3="00000000" w:csb0="602E0107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CE5B2520"/>
    <w:rsid w:val="DFAAF202"/>
    <w:rsid w:val="DFAD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Source Han Serif SC VF" w:hAnsi="Source Han Serif SC VF" w:eastAsia="Source Han Serif SC VF" w:cs="Source Han Serif SC VF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 w:line="30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30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 w:line="30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before="0" w:after="280" w:line="300" w:lineRule="auto"/>
    </w:pPr>
    <w:rPr>
      <w:rFonts w:asciiTheme="majorHAnsi" w:hAnsiTheme="majorHAnsi" w:eastAsiaTheme="majorEastAsia" w:cstheme="majorBidi"/>
      <w:i/>
      <w:iCs/>
      <w:color w:val="000000"/>
      <w:spacing w:val="15"/>
      <w:sz w:val="2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320" w:line="300" w:lineRule="auto"/>
      <w:contextualSpacing/>
      <w:jc w:val="left"/>
    </w:pPr>
    <w:rPr>
      <w:rFonts w:asciiTheme="majorHAnsi" w:hAnsiTheme="majorHAnsi" w:eastAsiaTheme="majorEastAsia" w:cstheme="majorBidi"/>
      <w:b/>
      <w:color w:val="000000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冼浩阳</dc:creator>
  <dc:description>generated by python-docx</dc:description>
  <cp:lastModifiedBy>冼浩阳</cp:lastModifiedBy>
  <dcterms:modified xsi:type="dcterms:W3CDTF">2026-09-20T10:58:41Z</dcterms:modified>
  <dc:subject>职业任务理解与个人匹配判断</dc:subject>
  <dc:title>三条岗位 JD 分析练习稿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C8B739288A4645CCE14BAF6AAB42ED84_43</vt:lpwstr>
  </property>
</Properties>
</file>